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7324E">
      <w:pPr>
        <w:spacing w:line="240" w:lineRule="auto"/>
        <w:ind w:left="-690" w:right="0" w:firstLine="0"/>
        <w:rPr>
          <w:rFonts w:ascii="Times New Roman"/>
          <w:sz w:val="20"/>
        </w:rPr>
      </w:pPr>
    </w:p>
    <w:p w14:paraId="3B6CC184">
      <w:pPr>
        <w:pStyle w:val="5"/>
        <w:spacing w:before="10"/>
        <w:rPr>
          <w:sz w:val="3"/>
        </w:rPr>
      </w:pPr>
    </w:p>
    <w:p w14:paraId="74A4AD52">
      <w:pPr>
        <w:spacing w:line="240" w:lineRule="auto"/>
        <w:ind w:left="339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32585" cy="22733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E77D">
      <w:pPr>
        <w:pStyle w:val="5"/>
        <w:spacing w:before="227"/>
        <w:rPr>
          <w:sz w:val="20"/>
        </w:rPr>
      </w:pPr>
    </w:p>
    <w:tbl>
      <w:tblPr>
        <w:tblStyle w:val="4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0"/>
        <w:gridCol w:w="6010"/>
        <w:gridCol w:w="110"/>
      </w:tblGrid>
      <w:tr w14:paraId="0E0BF28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3240" w:type="dxa"/>
          </w:tcPr>
          <w:p w14:paraId="63EE12CC">
            <w:pPr>
              <w:pStyle w:val="8"/>
              <w:spacing w:before="94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  <w:gridSpan w:val="2"/>
          </w:tcPr>
          <w:p w14:paraId="651B6C53">
            <w:pPr>
              <w:pStyle w:val="8"/>
              <w:spacing w:before="94"/>
              <w:ind w:left="125"/>
              <w:rPr>
                <w:rFonts w:ascii="Times New Roman"/>
                <w:sz w:val="24"/>
              </w:rPr>
            </w:pPr>
            <w:r>
              <w:rPr>
                <w:rFonts w:hint="default" w:ascii="Times New Roman"/>
                <w:sz w:val="24"/>
                <w:lang w:val="en-US"/>
              </w:rPr>
              <w:t>29 SEPTEMBER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14:paraId="42FFD47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40" w:type="dxa"/>
          </w:tcPr>
          <w:p w14:paraId="79F5ED0F">
            <w:pPr>
              <w:pStyle w:val="8"/>
              <w:spacing w:before="71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010" w:type="dxa"/>
            <w:vMerge w:val="restart"/>
            <w:tcBorders>
              <w:right w:val="nil"/>
            </w:tcBorders>
          </w:tcPr>
          <w:p w14:paraId="19793D1D">
            <w:pPr>
              <w:pStyle w:val="8"/>
              <w:spacing w:before="192"/>
              <w:ind w:left="130"/>
              <w:rPr>
                <w:rFonts w:hint="default"/>
                <w:sz w:val="20"/>
                <w:lang w:val="en-US"/>
              </w:rPr>
            </w:pPr>
            <w:r>
              <w:rPr>
                <w:sz w:val="20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37465</wp:posOffset>
                      </wp:positionV>
                      <wp:extent cx="3810000" cy="584200"/>
                      <wp:effectExtent l="0" t="0" r="0" b="0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00" cy="584200"/>
                                <a:chOff x="0" y="0"/>
                                <a:chExt cx="3810000" cy="5842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3810000" cy="584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0" h="584200">
                                      <a:moveTo>
                                        <a:pt x="381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2100"/>
                                      </a:lnTo>
                                      <a:lnTo>
                                        <a:pt x="0" y="584200"/>
                                      </a:lnTo>
                                      <a:lnTo>
                                        <a:pt x="3810000" y="584200"/>
                                      </a:lnTo>
                                      <a:lnTo>
                                        <a:pt x="3810000" y="292100"/>
                                      </a:lnTo>
                                      <a:lnTo>
                                        <a:pt x="381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45pt;margin-top:2.95pt;height:46pt;width:300pt;z-index:-251655168;mso-width-relative:page;mso-height-relative:page;" coordsize="3810000,584200" o:gfxdata="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gf/uCtUAAAAFAQAADwAAAAAAAAABACAAAAAiAAAAZHJzL2Rvd25yZXYueG1s&#10;UEsBAhQAFAAAAAgAh07iQPUKDZ1tAgAAagYAAA4AAAAAAAAAAQAgAAAAJAEAAGRycy9lMm9Eb2Mu&#10;eG1sUEsFBgAAAAAGAAYAWQEAAAMGAAAAAA==&#10;">
                      <o:lock v:ext="edit" aspectratio="f"/>
                      <v:shape id="Graphic 5" o:spid="_x0000_s1026" o:spt="100" style="position:absolute;left:0;top:0;height:584200;width:3810000;" fillcolor="#FFFFFF" filled="t" stroked="f" coordsize="3810000,584200" o:gfxdata="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ajCivQAA&#10;ANoAAAAPAAAAAAAAAAEAIAAAACIAAABkcnMvZG93bnJldi54bWxQSwECFAAUAAAACACHTuJAMy8F&#10;njsAAAA5AAAAEAAAAAAAAAABACAAAAAMAQAAZHJzL3NoYXBleG1sLnhtbFBLBQYAAAAABgAGAFsB&#10;AAC2AwAAAAA=&#10;" path="m3810000,0l0,0,0,292100,0,584200,3810000,584200,3810000,292100,381000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SWTID-2026-</w:t>
            </w:r>
            <w:r>
              <w:rPr>
                <w:rFonts w:hint="default"/>
                <w:sz w:val="20"/>
                <w:lang w:val="en-US"/>
              </w:rPr>
              <w:t>9846</w:t>
            </w:r>
            <w:bookmarkStart w:id="0" w:name="_GoBack"/>
            <w:bookmarkEnd w:id="0"/>
          </w:p>
          <w:p w14:paraId="508D2E3B">
            <w:pPr>
              <w:pStyle w:val="8"/>
              <w:ind w:left="0"/>
              <w:rPr>
                <w:rFonts w:ascii="Times New Roman"/>
                <w:sz w:val="20"/>
              </w:rPr>
            </w:pPr>
          </w:p>
          <w:p w14:paraId="10A88D05">
            <w:pPr>
              <w:pStyle w:val="8"/>
              <w:ind w:left="130"/>
              <w:rPr>
                <w:sz w:val="20"/>
              </w:rPr>
            </w:pPr>
            <w:r>
              <w:rPr>
                <w:sz w:val="20"/>
              </w:rPr>
              <w:t xml:space="preserve">Implement Client Script &amp; UI Policy </w:t>
            </w:r>
            <w:r>
              <w:rPr>
                <w:spacing w:val="-2"/>
                <w:sz w:val="20"/>
              </w:rPr>
              <w:t>(Incident)</w:t>
            </w:r>
          </w:p>
          <w:p w14:paraId="13E27F2A">
            <w:pPr>
              <w:pStyle w:val="8"/>
              <w:spacing w:before="154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  <w:tc>
          <w:tcPr>
            <w:tcW w:w="110" w:type="dxa"/>
            <w:tcBorders>
              <w:left w:val="nil"/>
            </w:tcBorders>
          </w:tcPr>
          <w:p w14:paraId="7241AA3A">
            <w:pPr>
              <w:pStyle w:val="8"/>
              <w:ind w:left="0"/>
              <w:rPr>
                <w:rFonts w:ascii="Times New Roman"/>
                <w:sz w:val="16"/>
              </w:rPr>
            </w:pPr>
          </w:p>
        </w:tc>
      </w:tr>
      <w:tr w14:paraId="0FFE603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40" w:type="dxa"/>
          </w:tcPr>
          <w:p w14:paraId="2572E927">
            <w:pPr>
              <w:pStyle w:val="8"/>
              <w:spacing w:before="7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010" w:type="dxa"/>
            <w:vMerge w:val="continue"/>
            <w:tcBorders>
              <w:top w:val="nil"/>
              <w:right w:val="nil"/>
            </w:tcBorders>
          </w:tcPr>
          <w:p w14:paraId="773459F6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tcBorders>
              <w:left w:val="nil"/>
            </w:tcBorders>
          </w:tcPr>
          <w:p w14:paraId="0C4C4A43">
            <w:pPr>
              <w:pStyle w:val="8"/>
              <w:ind w:left="0"/>
              <w:rPr>
                <w:rFonts w:ascii="Times New Roman"/>
                <w:sz w:val="16"/>
              </w:rPr>
            </w:pPr>
          </w:p>
        </w:tc>
      </w:tr>
      <w:tr w14:paraId="05E1A2F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40" w:type="dxa"/>
          </w:tcPr>
          <w:p w14:paraId="495C086F">
            <w:pPr>
              <w:pStyle w:val="8"/>
              <w:spacing w:before="76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010" w:type="dxa"/>
            <w:vMerge w:val="continue"/>
            <w:tcBorders>
              <w:top w:val="nil"/>
              <w:right w:val="nil"/>
            </w:tcBorders>
          </w:tcPr>
          <w:p w14:paraId="1F1F1962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tcBorders>
              <w:left w:val="nil"/>
            </w:tcBorders>
          </w:tcPr>
          <w:p w14:paraId="0F40ABFA">
            <w:pPr>
              <w:pStyle w:val="8"/>
              <w:ind w:left="0"/>
              <w:rPr>
                <w:rFonts w:ascii="Times New Roman"/>
                <w:sz w:val="16"/>
              </w:rPr>
            </w:pPr>
          </w:p>
        </w:tc>
      </w:tr>
    </w:tbl>
    <w:p w14:paraId="4E2B5CC6">
      <w:pPr>
        <w:pStyle w:val="5"/>
      </w:pPr>
    </w:p>
    <w:p w14:paraId="768C94F0">
      <w:pPr>
        <w:pStyle w:val="5"/>
        <w:spacing w:before="10"/>
      </w:pPr>
    </w:p>
    <w:p w14:paraId="336317AC">
      <w:pPr>
        <w:pStyle w:val="2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3057525</wp:posOffset>
                </wp:positionH>
                <wp:positionV relativeFrom="paragraph">
                  <wp:posOffset>-1217930</wp:posOffset>
                </wp:positionV>
                <wp:extent cx="457200" cy="168910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0652B9">
                            <w:pPr>
                              <w:pStyle w:val="5"/>
                              <w:spacing w:line="266" w:lineRule="exact"/>
                            </w:pPr>
                            <w:r>
                              <w:rPr>
                                <w:spacing w:val="-2"/>
                              </w:rPr>
                              <w:t>xxxxxx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240.75pt;margin-top:-95.9pt;height:13.3pt;width:36pt;mso-position-horizontal-relative:page;z-index:-251657216;mso-width-relative:page;mso-height-relative:page;" filled="f" stroked="f" coordsize="21600,21600" o:gfxdata="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7ogctoAAAANAQAADwAAAAAAAAABACAAAAAiAAAAZHJzL2Rvd25yZXYueG1sUEsBAhQAFAAAAAgA&#10;h07iQO35p6uxAQAAcwMAAA4AAAAAAAAAAQAgAAAAKQ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0652B9">
                      <w:pPr>
                        <w:pStyle w:val="5"/>
                        <w:spacing w:line="266" w:lineRule="exact"/>
                      </w:pPr>
                      <w:r>
                        <w:rPr>
                          <w:spacing w:val="-2"/>
                        </w:rPr>
                        <w:t>xxxxxx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3057525</wp:posOffset>
                </wp:positionH>
                <wp:positionV relativeFrom="paragraph">
                  <wp:posOffset>-911860</wp:posOffset>
                </wp:positionV>
                <wp:extent cx="457200" cy="168910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68FEAF">
                            <w:pPr>
                              <w:pStyle w:val="5"/>
                              <w:spacing w:line="266" w:lineRule="exact"/>
                            </w:pPr>
                            <w:r>
                              <w:rPr>
                                <w:spacing w:val="-2"/>
                              </w:rPr>
                              <w:t>xxxxxx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240.75pt;margin-top:-71.8pt;height:13.3pt;width:36pt;mso-position-horizontal-relative:page;z-index:-251656192;mso-width-relative:page;mso-height-relative:page;" filled="f" stroked="f" coordsize="21600,21600" o:gfxdata="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H8agR2wAAAA0BAAAPAAAAAAAAAAEAIAAAACIAAABkcnMvZG93bnJldi54bWxQSwECFAAUAAAA&#10;CACHTuJAdV9awLIBAABzAwAADgAAAAAAAAABACAAAAAq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468FEAF">
                      <w:pPr>
                        <w:pStyle w:val="5"/>
                        <w:spacing w:line="266" w:lineRule="exact"/>
                      </w:pPr>
                      <w:r>
                        <w:rPr>
                          <w:spacing w:val="-2"/>
                        </w:rPr>
                        <w:t>xxxxxx</w:t>
                      </w:r>
                    </w:p>
                  </w:txbxContent>
                </v:textbox>
              </v:shape>
            </w:pict>
          </mc:Fallback>
        </mc:AlternateContent>
      </w:r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5AE38571">
      <w:pPr>
        <w:pStyle w:val="5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65F9FBBB">
      <w:pPr>
        <w:pStyle w:val="5"/>
        <w:spacing w:before="29"/>
        <w:rPr>
          <w:sz w:val="20"/>
        </w:rPr>
      </w:pPr>
    </w:p>
    <w:tbl>
      <w:tblPr>
        <w:tblStyle w:val="4"/>
        <w:tblW w:w="0" w:type="auto"/>
        <w:tblInd w:w="60" w:type="dxa"/>
        <w:tblBorders>
          <w:top w:val="single" w:color="E73C8B" w:sz="48" w:space="0"/>
          <w:left w:val="single" w:color="E73C8B" w:sz="48" w:space="0"/>
          <w:bottom w:val="single" w:color="E73C8B" w:sz="48" w:space="0"/>
          <w:right w:val="single" w:color="E73C8B" w:sz="48" w:space="0"/>
          <w:insideH w:val="single" w:color="E73C8B" w:sz="48" w:space="0"/>
          <w:insideV w:val="single" w:color="E73C8B" w:sz="4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0"/>
        <w:gridCol w:w="3080"/>
        <w:gridCol w:w="3100"/>
      </w:tblGrid>
      <w:tr w14:paraId="12A62B75">
        <w:tblPrEx>
          <w:tblBorders>
            <w:top w:val="single" w:color="E73C8B" w:sz="48" w:space="0"/>
            <w:left w:val="single" w:color="E73C8B" w:sz="48" w:space="0"/>
            <w:bottom w:val="single" w:color="E73C8B" w:sz="48" w:space="0"/>
            <w:right w:val="single" w:color="E73C8B" w:sz="48" w:space="0"/>
            <w:insideH w:val="single" w:color="E73C8B" w:sz="48" w:space="0"/>
            <w:insideV w:val="single" w:color="E73C8B" w:sz="4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9" w:hRule="atLeast"/>
        </w:trPr>
        <w:tc>
          <w:tcPr>
            <w:tcW w:w="3100" w:type="dxa"/>
            <w:tcBorders>
              <w:left w:val="single" w:color="FD7D12" w:sz="48" w:space="0"/>
              <w:bottom w:val="single" w:color="FD7D12" w:sz="48" w:space="0"/>
              <w:right w:val="single" w:color="FD7D12" w:sz="48" w:space="0"/>
            </w:tcBorders>
          </w:tcPr>
          <w:p w14:paraId="782346D5">
            <w:pPr>
              <w:pStyle w:val="8"/>
              <w:numPr>
                <w:ilvl w:val="0"/>
                <w:numId w:val="1"/>
              </w:numPr>
              <w:tabs>
                <w:tab w:val="left" w:pos="419"/>
              </w:tabs>
              <w:spacing w:before="137" w:after="0" w:line="300" w:lineRule="auto"/>
              <w:ind w:left="179" w:right="777" w:firstLine="0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CUSTOMER </w:t>
            </w:r>
            <w:r>
              <w:rPr>
                <w:rFonts w:ascii="Times New Roman"/>
                <w:b/>
                <w:sz w:val="24"/>
              </w:rPr>
              <w:t>SEGMENT(S)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[CS]</w:t>
            </w:r>
          </w:p>
          <w:p w14:paraId="2E1B7226">
            <w:pPr>
              <w:pStyle w:val="8"/>
              <w:ind w:left="0"/>
              <w:rPr>
                <w:rFonts w:ascii="Times New Roman"/>
                <w:sz w:val="24"/>
              </w:rPr>
            </w:pPr>
          </w:p>
          <w:p w14:paraId="27D07E42">
            <w:pPr>
              <w:pStyle w:val="8"/>
              <w:spacing w:before="217"/>
              <w:ind w:left="0"/>
              <w:rPr>
                <w:rFonts w:ascii="Times New Roman"/>
                <w:sz w:val="24"/>
              </w:rPr>
            </w:pPr>
          </w:p>
          <w:p w14:paraId="463ACB1E">
            <w:pPr>
              <w:pStyle w:val="8"/>
              <w:numPr>
                <w:ilvl w:val="1"/>
                <w:numId w:val="1"/>
              </w:numPr>
              <w:tabs>
                <w:tab w:val="left" w:pos="161"/>
              </w:tabs>
              <w:spacing w:before="0" w:after="0" w:line="240" w:lineRule="auto"/>
              <w:ind w:left="161" w:right="0" w:hanging="62"/>
              <w:jc w:val="left"/>
              <w:rPr>
                <w:sz w:val="10"/>
              </w:rPr>
            </w:pPr>
            <w:r>
              <w:rPr>
                <w:sz w:val="10"/>
              </w:rPr>
              <w:t xml:space="preserve">Incident record </w:t>
            </w:r>
            <w:r>
              <w:rPr>
                <w:spacing w:val="-2"/>
                <w:sz w:val="10"/>
              </w:rPr>
              <w:t>users</w:t>
            </w:r>
          </w:p>
          <w:p w14:paraId="10293647">
            <w:pPr>
              <w:pStyle w:val="8"/>
              <w:numPr>
                <w:ilvl w:val="1"/>
                <w:numId w:val="1"/>
              </w:numPr>
              <w:tabs>
                <w:tab w:val="left" w:pos="158"/>
              </w:tabs>
              <w:spacing w:before="34" w:after="0" w:line="240" w:lineRule="auto"/>
              <w:ind w:left="158" w:right="0" w:hanging="59"/>
              <w:jc w:val="left"/>
              <w:rPr>
                <w:sz w:val="9"/>
              </w:rPr>
            </w:pPr>
            <w:r>
              <w:rPr>
                <w:w w:val="105"/>
                <w:sz w:val="9"/>
              </w:rPr>
              <w:t>Users</w:t>
            </w:r>
            <w:r>
              <w:rPr>
                <w:spacing w:val="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creating/updating</w:t>
            </w:r>
            <w:r>
              <w:rPr>
                <w:spacing w:val="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Incident</w:t>
            </w:r>
            <w:r>
              <w:rPr>
                <w:spacing w:val="4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records</w:t>
            </w:r>
          </w:p>
        </w:tc>
        <w:tc>
          <w:tcPr>
            <w:tcW w:w="3080" w:type="dxa"/>
            <w:tcBorders>
              <w:left w:val="single" w:color="FD7D12" w:sz="48" w:space="0"/>
              <w:bottom w:val="single" w:color="FD7D12" w:sz="48" w:space="0"/>
              <w:right w:val="single" w:color="FD7D12" w:sz="48" w:space="0"/>
            </w:tcBorders>
          </w:tcPr>
          <w:p w14:paraId="05DE62EA">
            <w:pPr>
              <w:pStyle w:val="8"/>
              <w:spacing w:before="137"/>
              <w:ind w:left="1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6.</w:t>
            </w:r>
          </w:p>
          <w:p w14:paraId="443A470C">
            <w:pPr>
              <w:pStyle w:val="8"/>
              <w:spacing w:before="68"/>
              <w:ind w:left="1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CUSTOMER</w:t>
            </w:r>
          </w:p>
          <w:p w14:paraId="23E6C43E">
            <w:pPr>
              <w:pStyle w:val="8"/>
              <w:spacing w:before="69"/>
              <w:ind w:left="1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LIMITATIONS</w:t>
            </w:r>
          </w:p>
          <w:p w14:paraId="609D119F">
            <w:pPr>
              <w:pStyle w:val="8"/>
              <w:spacing w:before="69"/>
              <w:ind w:left="16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EG.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BUDGET,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DEVICES</w:t>
            </w:r>
          </w:p>
          <w:p w14:paraId="18C3423E">
            <w:pPr>
              <w:pStyle w:val="8"/>
              <w:numPr>
                <w:ilvl w:val="0"/>
                <w:numId w:val="2"/>
              </w:numPr>
              <w:tabs>
                <w:tab w:val="left" w:pos="168"/>
              </w:tabs>
              <w:spacing w:before="69" w:after="0" w:line="253" w:lineRule="exact"/>
              <w:ind w:left="168" w:right="0" w:hanging="49"/>
              <w:jc w:val="left"/>
              <w:rPr>
                <w:sz w:val="8"/>
              </w:rPr>
            </w:pPr>
            <w:r>
              <w:rPr>
                <w:spacing w:val="11"/>
                <w:sz w:val="10"/>
              </w:rPr>
              <w:t xml:space="preserve"> </w:t>
            </w:r>
            <w:r>
              <w:rPr>
                <w:spacing w:val="-22"/>
                <w:sz w:val="10"/>
              </w:rPr>
              <w:t>manual</w:t>
            </w:r>
            <w:r>
              <w:rPr>
                <w:spacing w:val="12"/>
                <w:sz w:val="10"/>
              </w:rPr>
              <w:t xml:space="preserve"> </w:t>
            </w:r>
            <w:r>
              <w:rPr>
                <w:spacing w:val="-22"/>
                <w:sz w:val="10"/>
              </w:rPr>
              <w:t>checks</w:t>
            </w:r>
          </w:p>
          <w:p w14:paraId="5F859291">
            <w:pPr>
              <w:pStyle w:val="8"/>
              <w:numPr>
                <w:ilvl w:val="0"/>
                <w:numId w:val="2"/>
              </w:numPr>
              <w:tabs>
                <w:tab w:val="left" w:pos="177"/>
              </w:tabs>
              <w:spacing w:before="0" w:after="0" w:line="80" w:lineRule="exact"/>
              <w:ind w:left="177" w:right="0" w:hanging="58"/>
              <w:jc w:val="left"/>
              <w:rPr>
                <w:sz w:val="9"/>
              </w:rPr>
            </w:pPr>
            <w:r>
              <w:rPr>
                <w:w w:val="105"/>
                <w:sz w:val="9"/>
              </w:rPr>
              <w:t>Risk</w:t>
            </w:r>
            <w:r>
              <w:rPr>
                <w:spacing w:val="-6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of</w:t>
            </w:r>
            <w:r>
              <w:rPr>
                <w:spacing w:val="-5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incomplete/inconsistent/incorrect</w:t>
            </w:r>
            <w:r>
              <w:rPr>
                <w:spacing w:val="-6"/>
                <w:w w:val="105"/>
                <w:sz w:val="9"/>
              </w:rPr>
              <w:t xml:space="preserve"> </w:t>
            </w:r>
            <w:r>
              <w:rPr>
                <w:spacing w:val="-4"/>
                <w:w w:val="105"/>
                <w:sz w:val="9"/>
              </w:rPr>
              <w:t>data</w:t>
            </w:r>
          </w:p>
        </w:tc>
        <w:tc>
          <w:tcPr>
            <w:tcW w:w="3100" w:type="dxa"/>
            <w:tcBorders>
              <w:left w:val="single" w:color="FD7D12" w:sz="48" w:space="0"/>
              <w:bottom w:val="single" w:color="FD7D12" w:sz="48" w:space="0"/>
              <w:right w:val="single" w:color="FD7D12" w:sz="48" w:space="0"/>
            </w:tcBorders>
          </w:tcPr>
          <w:p w14:paraId="7550B34F">
            <w:pPr>
              <w:pStyle w:val="8"/>
              <w:spacing w:before="1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5.</w:t>
            </w:r>
          </w:p>
          <w:p w14:paraId="5F8F9840">
            <w:pPr>
              <w:pStyle w:val="8"/>
              <w:spacing w:before="68" w:line="300" w:lineRule="auto"/>
              <w:ind w:right="13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 xml:space="preserve">AVAILABLE </w:t>
            </w:r>
            <w:r>
              <w:rPr>
                <w:rFonts w:ascii="Times New Roman"/>
                <w:b/>
                <w:spacing w:val="-2"/>
                <w:sz w:val="24"/>
              </w:rPr>
              <w:t>SOLUTIONS</w:t>
            </w:r>
          </w:p>
          <w:p w14:paraId="6E27259E">
            <w:pPr>
              <w:pStyle w:val="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z w:val="24"/>
              </w:rPr>
              <w:t xml:space="preserve">PROS &amp; CONS </w:t>
            </w:r>
            <w:r>
              <w:rPr>
                <w:rFonts w:ascii="Times New Roman"/>
                <w:b/>
                <w:spacing w:val="-4"/>
                <w:sz w:val="24"/>
              </w:rPr>
              <w:t>[AS]</w:t>
            </w:r>
          </w:p>
          <w:p w14:paraId="5A497903">
            <w:pPr>
              <w:pStyle w:val="8"/>
              <w:numPr>
                <w:ilvl w:val="0"/>
                <w:numId w:val="3"/>
              </w:numPr>
              <w:tabs>
                <w:tab w:val="left" w:pos="178"/>
              </w:tabs>
              <w:spacing w:before="158" w:after="0" w:line="240" w:lineRule="auto"/>
              <w:ind w:left="178" w:right="0" w:hanging="59"/>
              <w:jc w:val="left"/>
              <w:rPr>
                <w:sz w:val="9"/>
              </w:rPr>
            </w:pPr>
            <w:r>
              <w:rPr>
                <w:w w:val="105"/>
                <w:sz w:val="9"/>
              </w:rPr>
              <w:t>Existing:</w:t>
            </w:r>
            <w:r>
              <w:rPr>
                <w:spacing w:val="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user</w:t>
            </w:r>
            <w:r>
              <w:rPr>
                <w:spacing w:val="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awareness</w:t>
            </w:r>
            <w:r>
              <w:rPr>
                <w:spacing w:val="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+</w:t>
            </w:r>
            <w:r>
              <w:rPr>
                <w:spacing w:val="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manual</w:t>
            </w:r>
            <w:r>
              <w:rPr>
                <w:spacing w:val="2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checks</w:t>
            </w:r>
          </w:p>
          <w:p w14:paraId="7AA0AFBC">
            <w:pPr>
              <w:pStyle w:val="8"/>
              <w:numPr>
                <w:ilvl w:val="0"/>
                <w:numId w:val="3"/>
              </w:numPr>
              <w:tabs>
                <w:tab w:val="left" w:pos="177"/>
              </w:tabs>
              <w:spacing w:before="37" w:after="0" w:line="240" w:lineRule="auto"/>
              <w:ind w:left="177" w:right="0" w:hanging="58"/>
              <w:jc w:val="left"/>
              <w:rPr>
                <w:sz w:val="9"/>
              </w:rPr>
            </w:pPr>
            <w:r>
              <w:rPr>
                <w:spacing w:val="2"/>
                <w:sz w:val="9"/>
              </w:rPr>
              <w:t>Cons:</w:t>
            </w:r>
            <w:r>
              <w:rPr>
                <w:spacing w:val="-7"/>
                <w:sz w:val="9"/>
              </w:rPr>
              <w:t xml:space="preserve"> </w:t>
            </w:r>
            <w:r>
              <w:rPr>
                <w:spacing w:val="2"/>
                <w:sz w:val="9"/>
              </w:rPr>
              <w:t>incomplete/inconsistent/incorrect</w:t>
            </w:r>
            <w:r>
              <w:rPr>
                <w:spacing w:val="-6"/>
                <w:sz w:val="9"/>
              </w:rPr>
              <w:t xml:space="preserve"> </w:t>
            </w:r>
            <w:r>
              <w:rPr>
                <w:spacing w:val="-4"/>
                <w:sz w:val="9"/>
              </w:rPr>
              <w:t>data</w:t>
            </w:r>
          </w:p>
        </w:tc>
      </w:tr>
      <w:tr w14:paraId="7EE9D11F">
        <w:tblPrEx>
          <w:tblBorders>
            <w:top w:val="single" w:color="E73C8B" w:sz="48" w:space="0"/>
            <w:left w:val="single" w:color="E73C8B" w:sz="48" w:space="0"/>
            <w:bottom w:val="single" w:color="E73C8B" w:sz="48" w:space="0"/>
            <w:right w:val="single" w:color="E73C8B" w:sz="48" w:space="0"/>
            <w:insideH w:val="single" w:color="E73C8B" w:sz="48" w:space="0"/>
            <w:insideV w:val="single" w:color="E73C8B" w:sz="4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3100" w:type="dxa"/>
            <w:tcBorders>
              <w:top w:val="single" w:color="FD7D12" w:sz="48" w:space="0"/>
              <w:left w:val="single" w:color="FD7D12" w:sz="48" w:space="0"/>
              <w:bottom w:val="single" w:color="20C797" w:sz="48" w:space="0"/>
              <w:right w:val="single" w:color="FD7D12" w:sz="48" w:space="0"/>
            </w:tcBorders>
          </w:tcPr>
          <w:p w14:paraId="6EA9F305">
            <w:pPr>
              <w:pStyle w:val="8"/>
              <w:numPr>
                <w:ilvl w:val="0"/>
                <w:numId w:val="4"/>
              </w:numPr>
              <w:tabs>
                <w:tab w:val="left" w:pos="419"/>
              </w:tabs>
              <w:spacing w:before="137" w:after="0" w:line="240" w:lineRule="auto"/>
              <w:ind w:left="419" w:right="0" w:hanging="240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PROBLEMS / </w:t>
            </w:r>
            <w:r>
              <w:rPr>
                <w:rFonts w:ascii="Times New Roman"/>
                <w:b/>
                <w:spacing w:val="-2"/>
                <w:sz w:val="24"/>
              </w:rPr>
              <w:t>PAINS</w:t>
            </w:r>
          </w:p>
          <w:p w14:paraId="7ED0765C">
            <w:pPr>
              <w:pStyle w:val="8"/>
              <w:spacing w:before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z w:val="24"/>
              </w:rPr>
              <w:t xml:space="preserve">+ ITS FREQUENCY </w:t>
            </w:r>
            <w:r>
              <w:rPr>
                <w:rFonts w:ascii="Times New Roman"/>
                <w:b/>
                <w:spacing w:val="-4"/>
                <w:sz w:val="24"/>
              </w:rPr>
              <w:t>[PR]</w:t>
            </w:r>
          </w:p>
          <w:p w14:paraId="3F29D72E">
            <w:pPr>
              <w:pStyle w:val="8"/>
              <w:numPr>
                <w:ilvl w:val="1"/>
                <w:numId w:val="4"/>
              </w:numPr>
              <w:tabs>
                <w:tab w:val="left" w:pos="157"/>
              </w:tabs>
              <w:spacing w:before="187" w:after="0" w:line="240" w:lineRule="auto"/>
              <w:ind w:left="157" w:right="0" w:hanging="58"/>
              <w:jc w:val="left"/>
              <w:rPr>
                <w:sz w:val="9"/>
              </w:rPr>
            </w:pPr>
            <w:r>
              <w:rPr>
                <w:sz w:val="9"/>
              </w:rPr>
              <w:t>Incomplete/inconsistent/incorrect</w:t>
            </w:r>
            <w:r>
              <w:rPr>
                <w:spacing w:val="33"/>
                <w:sz w:val="9"/>
              </w:rPr>
              <w:t xml:space="preserve"> </w:t>
            </w:r>
            <w:r>
              <w:rPr>
                <w:sz w:val="9"/>
              </w:rPr>
              <w:t>Incident</w:t>
            </w:r>
            <w:r>
              <w:rPr>
                <w:spacing w:val="34"/>
                <w:sz w:val="9"/>
              </w:rPr>
              <w:t xml:space="preserve"> </w:t>
            </w:r>
            <w:r>
              <w:rPr>
                <w:spacing w:val="-4"/>
                <w:sz w:val="9"/>
              </w:rPr>
              <w:t>data</w:t>
            </w:r>
          </w:p>
          <w:p w14:paraId="4E4FBEA3">
            <w:pPr>
              <w:pStyle w:val="8"/>
              <w:numPr>
                <w:ilvl w:val="1"/>
                <w:numId w:val="4"/>
              </w:numPr>
              <w:tabs>
                <w:tab w:val="left" w:pos="157"/>
              </w:tabs>
              <w:spacing w:before="37" w:after="0" w:line="240" w:lineRule="auto"/>
              <w:ind w:left="157" w:right="0" w:hanging="58"/>
              <w:jc w:val="left"/>
              <w:rPr>
                <w:sz w:val="9"/>
              </w:rPr>
            </w:pPr>
            <w:r>
              <w:rPr>
                <w:w w:val="105"/>
                <w:sz w:val="9"/>
              </w:rPr>
              <w:t>During</w:t>
            </w:r>
            <w:r>
              <w:rPr>
                <w:spacing w:val="-5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entry/submission;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affects</w:t>
            </w:r>
            <w:r>
              <w:rPr>
                <w:spacing w:val="-5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reporting/SLA</w:t>
            </w:r>
          </w:p>
        </w:tc>
        <w:tc>
          <w:tcPr>
            <w:tcW w:w="3080" w:type="dxa"/>
            <w:tcBorders>
              <w:top w:val="single" w:color="FD7D12" w:sz="48" w:space="0"/>
              <w:left w:val="single" w:color="FD7D12" w:sz="48" w:space="0"/>
              <w:bottom w:val="single" w:color="6F40C1" w:sz="48" w:space="0"/>
              <w:right w:val="single" w:color="FD7D12" w:sz="48" w:space="0"/>
            </w:tcBorders>
          </w:tcPr>
          <w:p w14:paraId="7D8BECDC">
            <w:pPr>
              <w:pStyle w:val="8"/>
              <w:numPr>
                <w:ilvl w:val="0"/>
                <w:numId w:val="5"/>
              </w:numPr>
              <w:tabs>
                <w:tab w:val="left" w:pos="409"/>
              </w:tabs>
              <w:spacing w:before="137" w:after="0" w:line="300" w:lineRule="auto"/>
              <w:ind w:left="169" w:right="441" w:firstLine="0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PROBLEM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ROOT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/ CAUSE [RC]</w:t>
            </w:r>
          </w:p>
          <w:p w14:paraId="6C1C39D6">
            <w:pPr>
              <w:pStyle w:val="8"/>
              <w:numPr>
                <w:ilvl w:val="1"/>
                <w:numId w:val="5"/>
              </w:numPr>
              <w:tabs>
                <w:tab w:val="left" w:pos="180"/>
              </w:tabs>
              <w:spacing w:before="109" w:after="0" w:line="240" w:lineRule="auto"/>
              <w:ind w:left="180" w:right="0" w:hanging="61"/>
              <w:jc w:val="left"/>
              <w:rPr>
                <w:sz w:val="10"/>
              </w:rPr>
            </w:pPr>
            <w:r>
              <w:rPr>
                <w:sz w:val="10"/>
              </w:rPr>
              <w:t>User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awareness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z w:val="10"/>
              </w:rPr>
              <w:t>+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manual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checks</w:t>
            </w:r>
          </w:p>
          <w:p w14:paraId="2E9FE0F9">
            <w:pPr>
              <w:pStyle w:val="8"/>
              <w:numPr>
                <w:ilvl w:val="1"/>
                <w:numId w:val="5"/>
              </w:numPr>
              <w:tabs>
                <w:tab w:val="left" w:pos="177"/>
              </w:tabs>
              <w:spacing w:before="34" w:after="0" w:line="240" w:lineRule="auto"/>
              <w:ind w:left="177" w:right="0" w:hanging="58"/>
              <w:jc w:val="left"/>
              <w:rPr>
                <w:sz w:val="9"/>
              </w:rPr>
            </w:pPr>
            <w:r>
              <w:rPr>
                <w:w w:val="105"/>
                <w:sz w:val="9"/>
              </w:rPr>
              <w:t>No</w:t>
            </w:r>
            <w:r>
              <w:rPr>
                <w:spacing w:val="-5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enforced</w:t>
            </w:r>
            <w:r>
              <w:rPr>
                <w:spacing w:val="-5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conditional/save-time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validation</w:t>
            </w:r>
          </w:p>
        </w:tc>
        <w:tc>
          <w:tcPr>
            <w:tcW w:w="3100" w:type="dxa"/>
            <w:tcBorders>
              <w:top w:val="single" w:color="FD7D12" w:sz="48" w:space="0"/>
              <w:left w:val="single" w:color="FD7D12" w:sz="48" w:space="0"/>
              <w:bottom w:val="single" w:color="20C797" w:sz="48" w:space="0"/>
              <w:right w:val="single" w:color="FD7D12" w:sz="48" w:space="0"/>
            </w:tcBorders>
          </w:tcPr>
          <w:p w14:paraId="67F52F01">
            <w:pPr>
              <w:pStyle w:val="8"/>
              <w:numPr>
                <w:ilvl w:val="0"/>
                <w:numId w:val="6"/>
              </w:numPr>
              <w:tabs>
                <w:tab w:val="left" w:pos="419"/>
              </w:tabs>
              <w:spacing w:before="137" w:after="0" w:line="240" w:lineRule="auto"/>
              <w:ind w:left="419" w:right="0" w:hanging="240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BEHAVIOR</w:t>
            </w:r>
          </w:p>
          <w:p w14:paraId="66DC1DC0">
            <w:pPr>
              <w:pStyle w:val="8"/>
              <w:spacing w:before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z w:val="24"/>
              </w:rPr>
              <w:t xml:space="preserve">+ ITS INTENSITY </w:t>
            </w:r>
            <w:r>
              <w:rPr>
                <w:rFonts w:ascii="Times New Roman"/>
                <w:b/>
                <w:spacing w:val="-4"/>
                <w:sz w:val="24"/>
              </w:rPr>
              <w:t>[BE]</w:t>
            </w:r>
          </w:p>
          <w:p w14:paraId="5A2AF93B">
            <w:pPr>
              <w:pStyle w:val="8"/>
              <w:numPr>
                <w:ilvl w:val="1"/>
                <w:numId w:val="6"/>
              </w:numPr>
              <w:tabs>
                <w:tab w:val="left" w:pos="180"/>
              </w:tabs>
              <w:spacing w:before="178" w:after="0" w:line="240" w:lineRule="auto"/>
              <w:ind w:left="180" w:right="0" w:hanging="61"/>
              <w:jc w:val="left"/>
              <w:rPr>
                <w:sz w:val="10"/>
              </w:rPr>
            </w:pPr>
            <w:r>
              <w:rPr>
                <w:sz w:val="10"/>
              </w:rPr>
              <w:t>Manual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Incident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z w:val="10"/>
              </w:rPr>
              <w:t>field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entry/update</w:t>
            </w:r>
          </w:p>
          <w:p w14:paraId="6C1B1EDF">
            <w:pPr>
              <w:pStyle w:val="8"/>
              <w:numPr>
                <w:ilvl w:val="1"/>
                <w:numId w:val="6"/>
              </w:numPr>
              <w:tabs>
                <w:tab w:val="left" w:pos="177"/>
              </w:tabs>
              <w:spacing w:before="34" w:after="0" w:line="240" w:lineRule="auto"/>
              <w:ind w:left="177" w:right="0" w:hanging="58"/>
              <w:jc w:val="left"/>
              <w:rPr>
                <w:sz w:val="9"/>
              </w:rPr>
            </w:pPr>
            <w:r>
              <w:rPr>
                <w:w w:val="105"/>
                <w:sz w:val="9"/>
              </w:rPr>
              <w:t>Incorrect/incomplete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data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may</w:t>
            </w:r>
            <w:r>
              <w:rPr>
                <w:spacing w:val="-4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be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submitted</w:t>
            </w:r>
          </w:p>
        </w:tc>
      </w:tr>
      <w:tr w14:paraId="32045D0D">
        <w:tblPrEx>
          <w:tblBorders>
            <w:top w:val="single" w:color="E73C8B" w:sz="48" w:space="0"/>
            <w:left w:val="single" w:color="E73C8B" w:sz="48" w:space="0"/>
            <w:bottom w:val="single" w:color="E73C8B" w:sz="48" w:space="0"/>
            <w:right w:val="single" w:color="E73C8B" w:sz="48" w:space="0"/>
            <w:insideH w:val="single" w:color="E73C8B" w:sz="48" w:space="0"/>
            <w:insideV w:val="single" w:color="E73C8B" w:sz="4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0" w:hRule="atLeast"/>
        </w:trPr>
        <w:tc>
          <w:tcPr>
            <w:tcW w:w="3100" w:type="dxa"/>
            <w:tcBorders>
              <w:top w:val="single" w:color="20C797" w:sz="48" w:space="0"/>
              <w:left w:val="single" w:color="FD7D12" w:sz="48" w:space="0"/>
              <w:bottom w:val="single" w:color="20C797" w:sz="18" w:space="0"/>
              <w:right w:val="single" w:color="FD7D12" w:sz="48" w:space="0"/>
            </w:tcBorders>
          </w:tcPr>
          <w:p w14:paraId="3253DF9F">
            <w:pPr>
              <w:pStyle w:val="8"/>
              <w:numPr>
                <w:ilvl w:val="0"/>
                <w:numId w:val="7"/>
              </w:numPr>
              <w:tabs>
                <w:tab w:val="left" w:pos="419"/>
              </w:tabs>
              <w:spacing w:before="132" w:after="0" w:line="300" w:lineRule="auto"/>
              <w:ind w:left="179" w:right="321" w:firstLine="0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TRIGGERS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ACT </w:t>
            </w:r>
            <w:r>
              <w:rPr>
                <w:rFonts w:ascii="Times New Roman"/>
                <w:b/>
                <w:spacing w:val="-4"/>
                <w:sz w:val="24"/>
              </w:rPr>
              <w:t>[TR]</w:t>
            </w:r>
          </w:p>
          <w:p w14:paraId="0B74E7CF">
            <w:pPr>
              <w:pStyle w:val="8"/>
              <w:spacing w:before="127"/>
              <w:ind w:left="0"/>
              <w:rPr>
                <w:rFonts w:ascii="Times New Roman"/>
                <w:sz w:val="24"/>
              </w:rPr>
            </w:pPr>
          </w:p>
          <w:p w14:paraId="2E5D3EE3">
            <w:pPr>
              <w:pStyle w:val="8"/>
              <w:numPr>
                <w:ilvl w:val="1"/>
                <w:numId w:val="7"/>
              </w:numPr>
              <w:tabs>
                <w:tab w:val="left" w:pos="157"/>
              </w:tabs>
              <w:spacing w:before="0" w:after="0" w:line="240" w:lineRule="auto"/>
              <w:ind w:left="157" w:right="0" w:hanging="58"/>
              <w:jc w:val="left"/>
              <w:rPr>
                <w:sz w:val="9"/>
              </w:rPr>
            </w:pPr>
            <w:r>
              <w:rPr>
                <w:w w:val="105"/>
                <w:sz w:val="9"/>
              </w:rPr>
              <w:t>Impact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=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High;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attempt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to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save</w:t>
            </w:r>
            <w:r>
              <w:rPr>
                <w:spacing w:val="-2"/>
                <w:w w:val="105"/>
                <w:sz w:val="9"/>
              </w:rPr>
              <w:t xml:space="preserve"> Incident</w:t>
            </w:r>
          </w:p>
          <w:p w14:paraId="450B7900">
            <w:pPr>
              <w:pStyle w:val="8"/>
              <w:numPr>
                <w:ilvl w:val="1"/>
                <w:numId w:val="7"/>
              </w:numPr>
              <w:tabs>
                <w:tab w:val="left" w:pos="157"/>
              </w:tabs>
              <w:spacing w:before="37" w:after="0" w:line="240" w:lineRule="auto"/>
              <w:ind w:left="157" w:right="0" w:hanging="58"/>
              <w:jc w:val="left"/>
              <w:rPr>
                <w:sz w:val="9"/>
              </w:rPr>
            </w:pPr>
            <w:r>
              <w:rPr>
                <w:w w:val="105"/>
                <w:sz w:val="9"/>
              </w:rPr>
              <w:t>Edit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State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from</w:t>
            </w:r>
            <w:r>
              <w:rPr>
                <w:spacing w:val="-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Incident</w:t>
            </w:r>
            <w:r>
              <w:rPr>
                <w:spacing w:val="-2"/>
                <w:w w:val="105"/>
                <w:sz w:val="9"/>
              </w:rPr>
              <w:t xml:space="preserve"> </w:t>
            </w:r>
            <w:r>
              <w:rPr>
                <w:spacing w:val="-4"/>
                <w:w w:val="105"/>
                <w:sz w:val="9"/>
              </w:rPr>
              <w:t>list</w:t>
            </w:r>
          </w:p>
        </w:tc>
        <w:tc>
          <w:tcPr>
            <w:tcW w:w="3080" w:type="dxa"/>
            <w:vMerge w:val="restart"/>
            <w:tcBorders>
              <w:top w:val="single" w:color="6F40C1" w:sz="48" w:space="0"/>
              <w:left w:val="single" w:color="FD7D12" w:sz="48" w:space="0"/>
              <w:bottom w:val="single" w:color="FD7D12" w:sz="48" w:space="0"/>
              <w:right w:val="single" w:color="FD7D12" w:sz="48" w:space="0"/>
            </w:tcBorders>
          </w:tcPr>
          <w:p w14:paraId="630106AA">
            <w:pPr>
              <w:pStyle w:val="8"/>
              <w:numPr>
                <w:ilvl w:val="0"/>
                <w:numId w:val="8"/>
              </w:numPr>
              <w:tabs>
                <w:tab w:val="left" w:pos="529"/>
              </w:tabs>
              <w:spacing w:before="132" w:after="0" w:line="300" w:lineRule="auto"/>
              <w:ind w:left="169" w:right="394" w:firstLine="0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YOUR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SOLUTION </w:t>
            </w:r>
            <w:r>
              <w:rPr>
                <w:rFonts w:ascii="Times New Roman"/>
                <w:b/>
                <w:spacing w:val="-4"/>
                <w:sz w:val="24"/>
              </w:rPr>
              <w:t>[SL]</w:t>
            </w:r>
          </w:p>
          <w:p w14:paraId="25955601">
            <w:pPr>
              <w:pStyle w:val="8"/>
              <w:spacing w:before="118"/>
              <w:ind w:left="0"/>
              <w:rPr>
                <w:rFonts w:ascii="Times New Roman"/>
                <w:sz w:val="24"/>
              </w:rPr>
            </w:pPr>
          </w:p>
          <w:p w14:paraId="5A61D3AC">
            <w:pPr>
              <w:pStyle w:val="8"/>
              <w:numPr>
                <w:ilvl w:val="1"/>
                <w:numId w:val="8"/>
              </w:numPr>
              <w:tabs>
                <w:tab w:val="left" w:pos="180"/>
              </w:tabs>
              <w:spacing w:before="0" w:after="0" w:line="240" w:lineRule="auto"/>
              <w:ind w:left="180" w:right="0" w:hanging="6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Policies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+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Client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Scripts</w:t>
            </w:r>
          </w:p>
          <w:p w14:paraId="75A653B6">
            <w:pPr>
              <w:pStyle w:val="8"/>
              <w:numPr>
                <w:ilvl w:val="1"/>
                <w:numId w:val="8"/>
              </w:numPr>
              <w:tabs>
                <w:tab w:val="left" w:pos="173"/>
              </w:tabs>
              <w:spacing w:before="34" w:after="0" w:line="240" w:lineRule="auto"/>
              <w:ind w:left="173" w:right="0" w:hanging="54"/>
              <w:jc w:val="left"/>
              <w:rPr>
                <w:sz w:val="9"/>
              </w:rPr>
            </w:pPr>
            <w:r>
              <w:rPr>
                <w:spacing w:val="-2"/>
                <w:sz w:val="20"/>
                <w:szCs w:val="20"/>
              </w:rPr>
              <w:t>Mandatory</w:t>
            </w:r>
            <w:r>
              <w:rPr>
                <w:spacing w:val="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fields;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auto-set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Urgency;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validate/block</w:t>
            </w:r>
          </w:p>
        </w:tc>
        <w:tc>
          <w:tcPr>
            <w:tcW w:w="3100" w:type="dxa"/>
            <w:tcBorders>
              <w:top w:val="single" w:color="20C797" w:sz="48" w:space="0"/>
              <w:left w:val="single" w:color="FD7D12" w:sz="48" w:space="0"/>
              <w:bottom w:val="single" w:color="20C797" w:sz="18" w:space="0"/>
              <w:right w:val="single" w:color="FD7D12" w:sz="48" w:space="0"/>
            </w:tcBorders>
          </w:tcPr>
          <w:p w14:paraId="2E835DBF">
            <w:pPr>
              <w:pStyle w:val="8"/>
              <w:numPr>
                <w:ilvl w:val="0"/>
                <w:numId w:val="9"/>
              </w:numPr>
              <w:tabs>
                <w:tab w:val="left" w:pos="419"/>
              </w:tabs>
              <w:spacing w:before="132" w:after="0" w:line="300" w:lineRule="auto"/>
              <w:ind w:left="179" w:right="831" w:firstLine="0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CHANNELS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 BEHAVIOR [CH]</w:t>
            </w:r>
          </w:p>
          <w:p w14:paraId="514CA74E">
            <w:pPr>
              <w:pStyle w:val="8"/>
              <w:spacing w:before="68"/>
              <w:ind w:left="0"/>
              <w:rPr>
                <w:rFonts w:ascii="Times New Roman"/>
                <w:sz w:val="24"/>
              </w:rPr>
            </w:pPr>
          </w:p>
          <w:p w14:paraId="3422726B">
            <w:pPr>
              <w:pStyle w:val="8"/>
              <w:spacing w:before="1" w:line="23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ONLINE</w:t>
            </w:r>
          </w:p>
          <w:p w14:paraId="320E1F6C">
            <w:pPr>
              <w:pStyle w:val="8"/>
              <w:numPr>
                <w:ilvl w:val="1"/>
                <w:numId w:val="9"/>
              </w:numPr>
              <w:tabs>
                <w:tab w:val="left" w:pos="180"/>
              </w:tabs>
              <w:spacing w:before="0" w:after="0" w:line="72" w:lineRule="exact"/>
              <w:ind w:left="180" w:right="0" w:hanging="61"/>
              <w:jc w:val="left"/>
              <w:rPr>
                <w:sz w:val="10"/>
              </w:rPr>
            </w:pPr>
            <w:r>
              <w:rPr>
                <w:spacing w:val="-2"/>
                <w:sz w:val="10"/>
              </w:rPr>
              <w:t>ServiceNow</w:t>
            </w:r>
            <w:r>
              <w:rPr>
                <w:spacing w:val="8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Incident</w:t>
            </w:r>
            <w:r>
              <w:rPr>
                <w:spacing w:val="8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form/list</w:t>
            </w:r>
          </w:p>
        </w:tc>
      </w:tr>
      <w:tr w14:paraId="3A3B43AA">
        <w:tblPrEx>
          <w:tblBorders>
            <w:top w:val="single" w:color="E73C8B" w:sz="48" w:space="0"/>
            <w:left w:val="single" w:color="E73C8B" w:sz="48" w:space="0"/>
            <w:bottom w:val="single" w:color="E73C8B" w:sz="48" w:space="0"/>
            <w:right w:val="single" w:color="E73C8B" w:sz="48" w:space="0"/>
            <w:insideH w:val="single" w:color="E73C8B" w:sz="48" w:space="0"/>
            <w:insideV w:val="single" w:color="E73C8B" w:sz="4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6" w:hRule="atLeast"/>
        </w:trPr>
        <w:tc>
          <w:tcPr>
            <w:tcW w:w="3100" w:type="dxa"/>
            <w:tcBorders>
              <w:top w:val="single" w:color="20C797" w:sz="18" w:space="0"/>
              <w:left w:val="single" w:color="FD7D12" w:sz="48" w:space="0"/>
              <w:bottom w:val="single" w:color="FD7D12" w:sz="48" w:space="0"/>
              <w:right w:val="single" w:color="FD7D12" w:sz="48" w:space="0"/>
            </w:tcBorders>
          </w:tcPr>
          <w:p w14:paraId="31E5C800">
            <w:pPr>
              <w:pStyle w:val="8"/>
              <w:numPr>
                <w:ilvl w:val="0"/>
                <w:numId w:val="10"/>
              </w:numPr>
              <w:tabs>
                <w:tab w:val="left" w:pos="419"/>
              </w:tabs>
              <w:spacing w:before="87" w:after="0" w:line="240" w:lineRule="auto"/>
              <w:ind w:left="419" w:right="0" w:hanging="240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EMOTIONS</w:t>
            </w:r>
          </w:p>
          <w:p w14:paraId="7DF7E757">
            <w:pPr>
              <w:pStyle w:val="8"/>
              <w:spacing w:before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sz w:val="24"/>
              </w:rPr>
              <w:t xml:space="preserve">BEFORE / AFTER </w:t>
            </w:r>
            <w:r>
              <w:rPr>
                <w:rFonts w:ascii="Times New Roman"/>
                <w:b/>
                <w:spacing w:val="-4"/>
                <w:sz w:val="24"/>
              </w:rPr>
              <w:t>[EM]</w:t>
            </w:r>
          </w:p>
          <w:p w14:paraId="203E9A75">
            <w:pPr>
              <w:pStyle w:val="8"/>
              <w:numPr>
                <w:ilvl w:val="1"/>
                <w:numId w:val="10"/>
              </w:numPr>
              <w:tabs>
                <w:tab w:val="left" w:pos="158"/>
              </w:tabs>
              <w:spacing w:before="27" w:after="0" w:line="240" w:lineRule="auto"/>
              <w:ind w:left="158" w:right="0" w:hanging="59"/>
              <w:jc w:val="left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BEFORE:</w:t>
            </w:r>
            <w:r>
              <w:rPr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Not</w:t>
            </w:r>
            <w:r>
              <w:rPr>
                <w:spacing w:val="2"/>
                <w:w w:val="105"/>
                <w:sz w:val="16"/>
                <w:szCs w:val="16"/>
              </w:rPr>
              <w:t xml:space="preserve"> </w:t>
            </w:r>
            <w:r>
              <w:rPr>
                <w:spacing w:val="-2"/>
                <w:w w:val="105"/>
                <w:sz w:val="16"/>
                <w:szCs w:val="16"/>
              </w:rPr>
              <w:t>specified</w:t>
            </w:r>
          </w:p>
          <w:p w14:paraId="0589DE56">
            <w:pPr>
              <w:pStyle w:val="8"/>
              <w:numPr>
                <w:ilvl w:val="1"/>
                <w:numId w:val="10"/>
              </w:numPr>
              <w:tabs>
                <w:tab w:val="left" w:pos="158"/>
              </w:tabs>
              <w:spacing w:before="17" w:after="0" w:line="14" w:lineRule="exact"/>
              <w:ind w:left="158" w:right="0" w:hanging="59"/>
              <w:jc w:val="left"/>
              <w:rPr>
                <w:sz w:val="9"/>
              </w:rPr>
            </w:pPr>
            <w:r>
              <w:rPr>
                <w:spacing w:val="-2"/>
                <w:w w:val="105"/>
                <w:sz w:val="16"/>
                <w:szCs w:val="16"/>
              </w:rPr>
              <w:t>ed</w:t>
            </w:r>
          </w:p>
        </w:tc>
        <w:tc>
          <w:tcPr>
            <w:tcW w:w="3080" w:type="dxa"/>
            <w:vMerge w:val="continue"/>
            <w:tcBorders>
              <w:top w:val="nil"/>
              <w:left w:val="single" w:color="FD7D12" w:sz="48" w:space="0"/>
              <w:bottom w:val="single" w:color="FD7D12" w:sz="48" w:space="0"/>
              <w:right w:val="single" w:color="FD7D12" w:sz="48" w:space="0"/>
            </w:tcBorders>
          </w:tcPr>
          <w:p w14:paraId="7F918873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color="20C797" w:sz="18" w:space="0"/>
              <w:left w:val="single" w:color="FD7D12" w:sz="48" w:space="0"/>
              <w:bottom w:val="single" w:color="FD7D12" w:sz="48" w:space="0"/>
              <w:right w:val="single" w:color="FD7D12" w:sz="48" w:space="0"/>
            </w:tcBorders>
          </w:tcPr>
          <w:p w14:paraId="54B846F4">
            <w:pPr>
              <w:pStyle w:val="8"/>
              <w:spacing w:before="8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OFFLINE</w:t>
            </w:r>
          </w:p>
          <w:p w14:paraId="7C021101">
            <w:pPr>
              <w:pStyle w:val="8"/>
              <w:spacing w:before="96"/>
              <w:ind w:left="0"/>
              <w:rPr>
                <w:rFonts w:ascii="Times New Roman"/>
                <w:sz w:val="24"/>
              </w:rPr>
            </w:pPr>
          </w:p>
          <w:p w14:paraId="3C049C5A">
            <w:pPr>
              <w:pStyle w:val="8"/>
              <w:numPr>
                <w:ilvl w:val="0"/>
                <w:numId w:val="11"/>
              </w:numPr>
              <w:tabs>
                <w:tab w:val="left" w:pos="178"/>
              </w:tabs>
              <w:spacing w:before="0" w:after="0" w:line="240" w:lineRule="auto"/>
              <w:ind w:left="178" w:right="0" w:hanging="59"/>
              <w:jc w:val="left"/>
              <w:rPr>
                <w:sz w:val="9"/>
              </w:rPr>
            </w:pPr>
            <w:r>
              <w:rPr>
                <w:w w:val="105"/>
                <w:sz w:val="9"/>
              </w:rPr>
              <w:t>OFFLINE:</w:t>
            </w:r>
            <w:r>
              <w:rPr>
                <w:spacing w:val="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Not</w:t>
            </w:r>
            <w:r>
              <w:rPr>
                <w:spacing w:val="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specified</w:t>
            </w:r>
            <w:r>
              <w:rPr>
                <w:spacing w:val="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in</w:t>
            </w:r>
            <w:r>
              <w:rPr>
                <w:spacing w:val="2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source</w:t>
            </w:r>
          </w:p>
        </w:tc>
      </w:tr>
    </w:tbl>
    <w:p w14:paraId="28C6F557"/>
    <w:sectPr>
      <w:type w:val="continuous"/>
      <w:pgSz w:w="12240" w:h="15840"/>
      <w:pgMar w:top="22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4"/>
      <w:numFmt w:val="decimal"/>
      <w:lvlText w:val="%1."/>
      <w:lvlJc w:val="left"/>
      <w:pPr>
        <w:ind w:left="42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" w:hanging="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6"/>
        <w:sz w:val="9"/>
        <w:szCs w:val="9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04" w:hanging="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88" w:hanging="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273" w:hanging="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57" w:hanging="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842" w:hanging="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126" w:hanging="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411" w:hanging="61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9"/>
      <w:numFmt w:val="decimal"/>
      <w:lvlText w:val="%1."/>
      <w:lvlJc w:val="left"/>
      <w:pPr>
        <w:ind w:left="17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" w:hanging="62"/>
      </w:pPr>
      <w:rPr>
        <w:rFonts w:hint="default" w:ascii="Arial MT" w:hAnsi="Arial MT" w:eastAsia="Arial MT" w:cs="Arial MT"/>
        <w:spacing w:val="0"/>
        <w:w w:val="9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88" w:hanging="6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97" w:hanging="6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06" w:hanging="6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415" w:hanging="6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24" w:hanging="6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33" w:hanging="6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342" w:hanging="62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2"/>
      <w:numFmt w:val="decimal"/>
      <w:lvlText w:val="%1."/>
      <w:lvlJc w:val="left"/>
      <w:pPr>
        <w:ind w:left="42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" w:hanging="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4"/>
        <w:sz w:val="9"/>
        <w:szCs w:val="9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04" w:hanging="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88" w:hanging="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273" w:hanging="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57" w:hanging="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842" w:hanging="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126" w:hanging="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411" w:hanging="60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170" w:hanging="50"/>
      </w:pPr>
      <w:rPr>
        <w:rFonts w:hint="default" w:ascii="Arial MT" w:hAnsi="Arial MT" w:eastAsia="Arial MT" w:cs="Arial MT"/>
        <w:spacing w:val="0"/>
        <w:w w:val="8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40" w:hanging="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20" w:hanging="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00" w:hanging="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280" w:hanging="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60" w:hanging="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840" w:hanging="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120" w:hanging="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400" w:hanging="50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8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" w:hanging="63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91" w:hanging="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02" w:hanging="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13" w:hanging="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424" w:hanging="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35" w:hanging="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46" w:hanging="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357" w:hanging="63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8"/>
      <w:numFmt w:val="decimal"/>
      <w:lvlText w:val="%1."/>
      <w:lvlJc w:val="left"/>
      <w:pPr>
        <w:ind w:left="18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" w:hanging="6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8"/>
        <w:sz w:val="10"/>
        <w:szCs w:val="1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40" w:hanging="6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20" w:hanging="6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00" w:hanging="6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80" w:hanging="6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860" w:hanging="6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140" w:hanging="6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420" w:hanging="62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7"/>
      <w:numFmt w:val="decimal"/>
      <w:lvlText w:val="%1."/>
      <w:lvlJc w:val="left"/>
      <w:pPr>
        <w:ind w:left="42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" w:hanging="62"/>
      </w:pPr>
      <w:rPr>
        <w:rFonts w:hint="default" w:ascii="Arial MT" w:hAnsi="Arial MT" w:eastAsia="Arial MT" w:cs="Arial MT"/>
        <w:spacing w:val="0"/>
        <w:w w:val="9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04" w:hanging="6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88" w:hanging="6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273" w:hanging="6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57" w:hanging="6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842" w:hanging="6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126" w:hanging="6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411" w:hanging="62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3"/>
      <w:numFmt w:val="decimal"/>
      <w:lvlText w:val="%1."/>
      <w:lvlJc w:val="left"/>
      <w:pPr>
        <w:ind w:left="18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9" w:hanging="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4"/>
        <w:sz w:val="9"/>
        <w:szCs w:val="9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91" w:hanging="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02" w:hanging="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13" w:hanging="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424" w:hanging="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35" w:hanging="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46" w:hanging="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357" w:hanging="60"/>
      </w:pPr>
      <w:rPr>
        <w:rFonts w:hint="default"/>
        <w:lang w:val="en-US" w:eastAsia="en-US" w:bidi="ar-SA"/>
      </w:rPr>
    </w:lvl>
  </w:abstractNum>
  <w:abstractNum w:abstractNumId="8">
    <w:nsid w:val="2A8F537B"/>
    <w:multiLevelType w:val="multilevel"/>
    <w:tmpl w:val="2A8F537B"/>
    <w:lvl w:ilvl="0" w:tentative="0">
      <w:start w:val="0"/>
      <w:numFmt w:val="bullet"/>
      <w:lvlText w:val="•"/>
      <w:lvlJc w:val="left"/>
      <w:pPr>
        <w:ind w:left="180" w:hanging="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6"/>
        <w:sz w:val="9"/>
        <w:szCs w:val="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60" w:hanging="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40" w:hanging="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20" w:hanging="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00" w:hanging="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80" w:hanging="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860" w:hanging="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140" w:hanging="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420" w:hanging="61"/>
      </w:pPr>
      <w:rPr>
        <w:rFonts w:hint="default"/>
        <w:lang w:val="en-US" w:eastAsia="en-US" w:bidi="ar-SA"/>
      </w:rPr>
    </w:lvl>
  </w:abstractNum>
  <w:abstractNum w:abstractNumId="9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180" w:hanging="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6"/>
        <w:sz w:val="9"/>
        <w:szCs w:val="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60" w:hanging="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40" w:hanging="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20" w:hanging="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00" w:hanging="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80" w:hanging="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860" w:hanging="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140" w:hanging="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420" w:hanging="61"/>
      </w:pPr>
      <w:rPr>
        <w:rFonts w:hint="default"/>
        <w:lang w:val="en-US" w:eastAsia="en-US" w:bidi="ar-SA"/>
      </w:rPr>
    </w:lvl>
  </w:abstractNum>
  <w:abstractNum w:abstractNumId="10">
    <w:nsid w:val="72183CF9"/>
    <w:multiLevelType w:val="multilevel"/>
    <w:tmpl w:val="72183CF9"/>
    <w:lvl w:ilvl="0" w:tentative="0">
      <w:start w:val="10"/>
      <w:numFmt w:val="decimal"/>
      <w:lvlText w:val="%1."/>
      <w:lvlJc w:val="left"/>
      <w:pPr>
        <w:ind w:left="17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" w:hanging="62"/>
      </w:pPr>
      <w:rPr>
        <w:rFonts w:hint="default" w:ascii="Arial MT" w:hAnsi="Arial MT" w:eastAsia="Arial MT" w:cs="Arial MT"/>
        <w:spacing w:val="0"/>
        <w:w w:val="9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88" w:hanging="6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797" w:hanging="6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06" w:hanging="6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415" w:hanging="6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724" w:hanging="6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33" w:hanging="6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342" w:hanging="62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3266FB8"/>
    <w:rsid w:val="63190095"/>
    <w:rsid w:val="6F1972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17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190</Words>
  <Characters>1209</Characters>
  <TotalTime>3</TotalTime>
  <ScaleCrop>false</ScaleCrop>
  <LinksUpToDate>false</LinksUpToDate>
  <CharactersWithSpaces>1350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2026-09-29T15:09:00Z</dcterms:created>
  <dc:creator>kali1</dc:creator>
  <cp:lastModifiedBy>Bhuvaneshwari Saravanan</cp:lastModifiedBy>
  <dcterms:modified xsi:type="dcterms:W3CDTF">2026-09-30T02:12:30Z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  <property fmtid="{D5CDD505-2E9C-101B-9397-08002B2CF9AE}" pid="5" name="KSOTemplateDocerSaveRecord">
    <vt:lpwstr>eyJoZGlkIjoiYzA3MTQ5NzRkMTU5OWVhYWYxNzhmOWU0ZGZiMDY3YzkiLCJ1c2VySWQiOiI1NDk3NzIzNTQxNjEifQ==</vt:lpwstr>
  </property>
  <property fmtid="{D5CDD505-2E9C-101B-9397-08002B2CF9AE}" pid="6" name="KSOProductBuildVer">
    <vt:lpwstr>1033-12.1.0.28485</vt:lpwstr>
  </property>
  <property fmtid="{D5CDD505-2E9C-101B-9397-08002B2CF9AE}" pid="7" name="ICV">
    <vt:lpwstr>E0EEBE66ED7946348D5E2DE48A0CDA54_12</vt:lpwstr>
  </property>
</Properties>
</file>